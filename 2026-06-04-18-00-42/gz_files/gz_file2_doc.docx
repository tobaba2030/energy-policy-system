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67A036">
      <w:p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附件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3</w:t>
      </w:r>
    </w:p>
    <w:p w14:paraId="0EC54267"/>
    <w:p w14:paraId="77AC9EE2"/>
    <w:p w14:paraId="4D2B4069"/>
    <w:p w14:paraId="5790AD7B">
      <w:pPr>
        <w:spacing w:after="240"/>
        <w:jc w:val="center"/>
        <w:rPr>
          <w:rFonts w:hint="eastAsia" w:ascii="方正小标宋_GBK" w:hAnsi="方正小标宋_GBK" w:eastAsia="方正小标宋_GBK" w:cs="方正小标宋_GBK"/>
          <w:b/>
          <w:sz w:val="44"/>
          <w:szCs w:val="44"/>
          <w:lang w:eastAsia="zh-CN"/>
        </w:rPr>
      </w:pPr>
      <w:r>
        <w:rPr>
          <w:rFonts w:hint="eastAsia" w:ascii="方正小标宋_GBK" w:hAnsi="方正小标宋_GBK" w:eastAsia="方正小标宋_GBK" w:cs="方正小标宋_GBK"/>
          <w:b/>
          <w:sz w:val="44"/>
          <w:szCs w:val="44"/>
          <w:lang w:eastAsia="zh-CN"/>
        </w:rPr>
        <w:t>“人工智能</w:t>
      </w:r>
      <w:r>
        <w:rPr>
          <w:rFonts w:hint="eastAsia" w:ascii="方正小标宋_GBK" w:hAnsi="方正小标宋_GBK" w:eastAsia="方正小标宋_GBK" w:cs="方正小标宋_GBK"/>
          <w:b/>
          <w:sz w:val="44"/>
          <w:szCs w:val="44"/>
          <w:lang w:val="en-US" w:eastAsia="zh-CN"/>
        </w:rPr>
        <w:t>+</w:t>
      </w:r>
      <w:r>
        <w:rPr>
          <w:rFonts w:hint="eastAsia" w:ascii="方正小标宋_GBK" w:hAnsi="方正小标宋_GBK" w:eastAsia="方正小标宋_GBK" w:cs="方正小标宋_GBK"/>
          <w:b/>
          <w:sz w:val="44"/>
          <w:szCs w:val="44"/>
          <w:lang w:eastAsia="zh-CN"/>
        </w:rPr>
        <w:t>”能源高价值场景试点</w:t>
      </w:r>
    </w:p>
    <w:p w14:paraId="539DF27D">
      <w:pPr>
        <w:spacing w:after="240"/>
        <w:jc w:val="center"/>
        <w:rPr>
          <w:rFonts w:hint="eastAsia" w:ascii="方正小标宋_GBK" w:hAnsi="方正小标宋_GBK" w:eastAsia="方正小标宋_GBK" w:cs="方正小标宋_GBK"/>
          <w:sz w:val="44"/>
          <w:szCs w:val="44"/>
          <w:lang w:eastAsia="zh-CN"/>
        </w:rPr>
      </w:pPr>
      <w:r>
        <w:rPr>
          <w:rFonts w:hint="eastAsia" w:ascii="方正小标宋_GBK" w:hAnsi="方正小标宋_GBK" w:eastAsia="方正小标宋_GBK" w:cs="方正小标宋_GBK"/>
          <w:b/>
          <w:sz w:val="44"/>
          <w:szCs w:val="44"/>
          <w:lang w:eastAsia="zh-CN"/>
        </w:rPr>
        <w:t>建设方案</w:t>
      </w:r>
    </w:p>
    <w:p w14:paraId="66843FA1">
      <w:pPr>
        <w:spacing w:after="1200"/>
        <w:jc w:val="center"/>
        <w:rPr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（申报模板）</w:t>
      </w:r>
    </w:p>
    <w:p w14:paraId="3CE12BB4"/>
    <w:p w14:paraId="4165D6C2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816"/>
      </w:tblGrid>
      <w:tr w14:paraId="261214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D637455">
            <w:pPr>
              <w:jc w:val="right"/>
              <w:rPr>
                <w:rFonts w:hint="eastAsia" w:ascii="仿宋_GB2312" w:eastAsia="仿宋_GB2312"/>
                <w:sz w:val="32"/>
                <w:szCs w:val="24"/>
              </w:rPr>
            </w:pPr>
            <w:r>
              <w:rPr>
                <w:rFonts w:hint="eastAsia" w:ascii="仿宋_GB2312" w:hAnsi="仿宋" w:eastAsia="仿宋_GB2312"/>
                <w:b/>
                <w:sz w:val="32"/>
                <w:szCs w:val="24"/>
                <w:lang w:eastAsia="zh-CN"/>
              </w:rPr>
              <w:t>所属场景</w:t>
            </w:r>
            <w:r>
              <w:rPr>
                <w:rFonts w:hint="eastAsia" w:ascii="仿宋_GB2312" w:hAnsi="仿宋" w:eastAsia="仿宋_GB2312"/>
                <w:b/>
                <w:sz w:val="32"/>
                <w:szCs w:val="24"/>
              </w:rPr>
              <w:t>：</w:t>
            </w:r>
          </w:p>
        </w:tc>
        <w:tc>
          <w:tcPr>
            <w:tcW w:w="5816" w:type="dxa"/>
          </w:tcPr>
          <w:p w14:paraId="1825132C">
            <w:pPr>
              <w:rPr>
                <w:rFonts w:hint="eastAsia" w:eastAsia="宋体"/>
                <w:sz w:val="32"/>
                <w:szCs w:val="24"/>
                <w:lang w:eastAsia="zh-CN"/>
              </w:rPr>
            </w:pPr>
          </w:p>
        </w:tc>
      </w:tr>
      <w:tr w14:paraId="28FCAB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1F31895">
            <w:pPr>
              <w:jc w:val="right"/>
              <w:rPr>
                <w:rFonts w:hint="eastAsia" w:ascii="仿宋_GB2312" w:eastAsia="仿宋_GB2312"/>
                <w:sz w:val="32"/>
                <w:szCs w:val="24"/>
              </w:rPr>
            </w:pPr>
            <w:r>
              <w:rPr>
                <w:rFonts w:hint="eastAsia" w:ascii="仿宋_GB2312" w:hAnsi="仿宋" w:eastAsia="仿宋_GB2312"/>
                <w:b/>
                <w:sz w:val="32"/>
                <w:szCs w:val="24"/>
              </w:rPr>
              <w:t>项目名称：</w:t>
            </w:r>
          </w:p>
        </w:tc>
        <w:tc>
          <w:tcPr>
            <w:tcW w:w="5816" w:type="dxa"/>
          </w:tcPr>
          <w:p w14:paraId="2EEA1BE4">
            <w:pPr>
              <w:rPr>
                <w:sz w:val="32"/>
                <w:szCs w:val="24"/>
              </w:rPr>
            </w:pPr>
          </w:p>
        </w:tc>
      </w:tr>
      <w:tr w14:paraId="1C4974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B95F0E1">
            <w:pPr>
              <w:jc w:val="right"/>
              <w:rPr>
                <w:rFonts w:hint="eastAsia" w:ascii="仿宋_GB2312" w:eastAsia="仿宋_GB2312"/>
                <w:sz w:val="32"/>
                <w:szCs w:val="24"/>
              </w:rPr>
            </w:pPr>
            <w:r>
              <w:rPr>
                <w:rFonts w:hint="eastAsia" w:ascii="仿宋_GB2312" w:hAnsi="仿宋" w:eastAsia="仿宋_GB2312"/>
                <w:b/>
                <w:sz w:val="32"/>
                <w:szCs w:val="24"/>
              </w:rPr>
              <w:t>申报单位：</w:t>
            </w:r>
          </w:p>
        </w:tc>
        <w:tc>
          <w:tcPr>
            <w:tcW w:w="5816" w:type="dxa"/>
          </w:tcPr>
          <w:p w14:paraId="7A1A79D2">
            <w:pPr>
              <w:rPr>
                <w:sz w:val="32"/>
                <w:szCs w:val="24"/>
              </w:rPr>
            </w:pPr>
          </w:p>
        </w:tc>
      </w:tr>
      <w:tr w14:paraId="40AA89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9FB7542">
            <w:pPr>
              <w:jc w:val="right"/>
              <w:rPr>
                <w:rFonts w:hint="eastAsia" w:ascii="仿宋_GB2312" w:eastAsia="仿宋_GB2312"/>
                <w:sz w:val="32"/>
                <w:szCs w:val="24"/>
              </w:rPr>
            </w:pPr>
            <w:r>
              <w:rPr>
                <w:rFonts w:hint="eastAsia" w:ascii="仿宋_GB2312" w:hAnsi="仿宋" w:eastAsia="仿宋_GB2312"/>
                <w:b/>
                <w:sz w:val="32"/>
                <w:szCs w:val="24"/>
              </w:rPr>
              <w:t>联合单位：</w:t>
            </w:r>
          </w:p>
        </w:tc>
        <w:tc>
          <w:tcPr>
            <w:tcW w:w="5816" w:type="dxa"/>
          </w:tcPr>
          <w:p w14:paraId="08EF346F">
            <w:pPr>
              <w:rPr>
                <w:sz w:val="32"/>
                <w:szCs w:val="24"/>
              </w:rPr>
            </w:pPr>
          </w:p>
        </w:tc>
      </w:tr>
      <w:tr w14:paraId="1AB89A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6C69630">
            <w:pPr>
              <w:jc w:val="right"/>
              <w:rPr>
                <w:rFonts w:hint="eastAsia" w:ascii="仿宋_GB2312" w:eastAsia="仿宋_GB2312"/>
                <w:sz w:val="32"/>
                <w:szCs w:val="24"/>
              </w:rPr>
            </w:pPr>
            <w:r>
              <w:rPr>
                <w:rFonts w:hint="eastAsia" w:ascii="仿宋_GB2312" w:hAnsi="仿宋" w:eastAsia="仿宋_GB2312"/>
                <w:b/>
                <w:sz w:val="32"/>
                <w:szCs w:val="24"/>
              </w:rPr>
              <w:t>项目</w:t>
            </w:r>
            <w:r>
              <w:rPr>
                <w:rFonts w:hint="eastAsia" w:ascii="仿宋_GB2312" w:hAnsi="仿宋" w:eastAsia="仿宋_GB2312"/>
                <w:b/>
                <w:sz w:val="32"/>
                <w:szCs w:val="24"/>
                <w:lang w:eastAsia="zh-CN"/>
              </w:rPr>
              <w:t>负责人</w:t>
            </w:r>
            <w:r>
              <w:rPr>
                <w:rFonts w:hint="eastAsia" w:ascii="仿宋_GB2312" w:hAnsi="仿宋" w:eastAsia="仿宋_GB2312"/>
                <w:b/>
                <w:sz w:val="32"/>
                <w:szCs w:val="24"/>
              </w:rPr>
              <w:t>：</w:t>
            </w:r>
          </w:p>
        </w:tc>
        <w:tc>
          <w:tcPr>
            <w:tcW w:w="5816" w:type="dxa"/>
          </w:tcPr>
          <w:p w14:paraId="597E5992">
            <w:pPr>
              <w:rPr>
                <w:sz w:val="32"/>
                <w:szCs w:val="24"/>
              </w:rPr>
            </w:pPr>
          </w:p>
        </w:tc>
      </w:tr>
      <w:tr w14:paraId="290DC9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6CFF8E5">
            <w:pPr>
              <w:jc w:val="right"/>
              <w:rPr>
                <w:rFonts w:hint="eastAsia" w:ascii="仿宋_GB2312" w:eastAsia="仿宋_GB2312"/>
                <w:sz w:val="32"/>
                <w:szCs w:val="24"/>
              </w:rPr>
            </w:pPr>
            <w:r>
              <w:rPr>
                <w:rFonts w:hint="eastAsia" w:ascii="仿宋_GB2312" w:hAnsi="仿宋" w:eastAsia="仿宋_GB2312"/>
                <w:b/>
                <w:sz w:val="32"/>
                <w:szCs w:val="24"/>
              </w:rPr>
              <w:t>联系电话：</w:t>
            </w:r>
          </w:p>
        </w:tc>
        <w:tc>
          <w:tcPr>
            <w:tcW w:w="5816" w:type="dxa"/>
          </w:tcPr>
          <w:p w14:paraId="44B59441">
            <w:pPr>
              <w:rPr>
                <w:sz w:val="32"/>
                <w:szCs w:val="24"/>
              </w:rPr>
            </w:pPr>
          </w:p>
        </w:tc>
      </w:tr>
      <w:tr w14:paraId="4F72C6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1D1D396">
            <w:pPr>
              <w:jc w:val="right"/>
              <w:rPr>
                <w:rFonts w:hint="eastAsia" w:ascii="仿宋_GB2312" w:eastAsia="仿宋_GB2312"/>
                <w:sz w:val="32"/>
                <w:szCs w:val="24"/>
              </w:rPr>
            </w:pPr>
            <w:r>
              <w:rPr>
                <w:rFonts w:hint="eastAsia" w:ascii="仿宋_GB2312" w:hAnsi="仿宋" w:eastAsia="仿宋_GB2312"/>
                <w:b/>
                <w:sz w:val="32"/>
                <w:szCs w:val="24"/>
              </w:rPr>
              <w:t>申报日期：</w:t>
            </w:r>
          </w:p>
        </w:tc>
        <w:tc>
          <w:tcPr>
            <w:tcW w:w="5816" w:type="dxa"/>
          </w:tcPr>
          <w:p w14:paraId="30F12A85">
            <w:pPr>
              <w:ind w:firstLine="1600" w:firstLineChars="500"/>
              <w:rPr>
                <w:sz w:val="32"/>
                <w:szCs w:val="24"/>
              </w:rPr>
            </w:pPr>
            <w:r>
              <w:rPr>
                <w:rFonts w:hint="eastAsia" w:ascii="仿宋_GB2312" w:hAnsi="仿宋" w:eastAsia="仿宋_GB2312"/>
                <w:sz w:val="32"/>
                <w:szCs w:val="24"/>
              </w:rPr>
              <w:t>年</w:t>
            </w:r>
            <w:r>
              <w:rPr>
                <w:rFonts w:hint="eastAsia" w:ascii="仿宋_GB2312" w:hAnsi="仿宋" w:eastAsia="仿宋_GB2312"/>
                <w:sz w:val="32"/>
                <w:szCs w:val="24"/>
                <w:lang w:eastAsia="zh-CN"/>
              </w:rPr>
              <w:t xml:space="preserve">  </w:t>
            </w:r>
            <w:r>
              <w:rPr>
                <w:rFonts w:hint="eastAsia" w:ascii="仿宋_GB2312" w:hAnsi="仿宋" w:eastAsia="仿宋_GB2312"/>
                <w:sz w:val="32"/>
                <w:szCs w:val="24"/>
              </w:rPr>
              <w:t>月</w:t>
            </w:r>
            <w:r>
              <w:rPr>
                <w:rFonts w:hint="eastAsia" w:ascii="仿宋" w:hAnsi="仿宋" w:eastAsia="仿宋"/>
                <w:sz w:val="32"/>
                <w:szCs w:val="24"/>
                <w:lang w:eastAsia="zh-CN"/>
              </w:rPr>
              <w:t xml:space="preserve">  </w:t>
            </w:r>
            <w:r>
              <w:rPr>
                <w:rFonts w:hint="eastAsia" w:ascii="仿宋_GB2312" w:hAnsi="仿宋" w:eastAsia="仿宋_GB2312"/>
                <w:sz w:val="32"/>
                <w:szCs w:val="24"/>
              </w:rPr>
              <w:t>日</w:t>
            </w:r>
          </w:p>
        </w:tc>
      </w:tr>
    </w:tbl>
    <w:p w14:paraId="4D2B885A">
      <w:pPr>
        <w:rPr>
          <w:rFonts w:eastAsia="宋体"/>
          <w:lang w:eastAsia="zh-CN"/>
        </w:rPr>
      </w:pPr>
    </w:p>
    <w:p w14:paraId="522A52F4">
      <w:pPr>
        <w:rPr>
          <w:rFonts w:eastAsia="宋体"/>
          <w:lang w:eastAsia="zh-CN"/>
        </w:rPr>
      </w:pPr>
    </w:p>
    <w:p w14:paraId="11D5C1F3"/>
    <w:p w14:paraId="75EF72CB">
      <w:pPr>
        <w:rPr>
          <w:lang w:eastAsia="zh-CN"/>
        </w:rPr>
      </w:pPr>
      <w:r>
        <w:rPr>
          <w:lang w:eastAsia="zh-CN"/>
        </w:rPr>
        <w:br w:type="page"/>
      </w:r>
    </w:p>
    <w:p w14:paraId="7D31737E">
      <w:pPr>
        <w:rPr>
          <w:lang w:eastAsia="zh-CN"/>
        </w:rPr>
      </w:pPr>
      <w:r>
        <w:rPr>
          <w:lang w:eastAsia="zh-CN"/>
        </w:rPr>
        <w:br w:type="page"/>
      </w:r>
    </w:p>
    <w:tbl>
      <w:tblPr>
        <w:tblStyle w:val="32"/>
        <w:tblW w:w="8934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2415"/>
        <w:gridCol w:w="771"/>
        <w:gridCol w:w="1072"/>
        <w:gridCol w:w="1908"/>
        <w:gridCol w:w="644"/>
        <w:gridCol w:w="2124"/>
      </w:tblGrid>
      <w:tr w14:paraId="1F7B884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5" w:type="dxa"/>
            <w:bottom w:w="0" w:type="dxa"/>
            <w:right w:w="45" w:type="dxa"/>
          </w:tblCellMar>
        </w:tblPrEx>
        <w:trPr>
          <w:trHeight w:val="20" w:hRule="atLeast"/>
          <w:jc w:val="center"/>
        </w:trPr>
        <w:tc>
          <w:tcPr>
            <w:tcW w:w="8934" w:type="dxa"/>
            <w:gridSpan w:val="6"/>
            <w:vAlign w:val="center"/>
          </w:tcPr>
          <w:p w14:paraId="4C59C507">
            <w:pPr>
              <w:adjustRightInd w:val="0"/>
              <w:snapToGrid w:val="0"/>
              <w:rPr>
                <w:rFonts w:hint="eastAsia" w:ascii="仿宋_GB2312" w:hAnsi="宋体" w:eastAsia="仿宋_GB2312"/>
                <w:b/>
                <w:spacing w:val="-5"/>
              </w:rPr>
            </w:pPr>
            <w:r>
              <w:rPr>
                <w:rFonts w:hint="eastAsia" w:ascii="仿宋_GB2312" w:hAnsi="宋体" w:eastAsia="仿宋_GB2312" w:cs="宋体"/>
                <w:b/>
                <w:spacing w:val="-5"/>
                <w:lang w:eastAsia="zh-CN"/>
              </w:rPr>
              <w:t>牵头</w:t>
            </w:r>
            <w:r>
              <w:rPr>
                <w:rFonts w:hint="eastAsia" w:ascii="仿宋_GB2312" w:hAnsi="宋体" w:eastAsia="仿宋_GB2312" w:cs="宋体"/>
                <w:b/>
                <w:spacing w:val="-5"/>
              </w:rPr>
              <w:t>申报单位信息</w:t>
            </w:r>
          </w:p>
        </w:tc>
      </w:tr>
      <w:tr w14:paraId="12A7503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5" w:type="dxa"/>
            <w:bottom w:w="0" w:type="dxa"/>
            <w:right w:w="45" w:type="dxa"/>
          </w:tblCellMar>
        </w:tblPrEx>
        <w:trPr>
          <w:trHeight w:val="20" w:hRule="atLeast"/>
          <w:jc w:val="center"/>
        </w:trPr>
        <w:tc>
          <w:tcPr>
            <w:tcW w:w="2415" w:type="dxa"/>
            <w:vAlign w:val="center"/>
          </w:tcPr>
          <w:p w14:paraId="7D324991">
            <w:pPr>
              <w:adjustRightInd w:val="0"/>
              <w:snapToGrid w:val="0"/>
              <w:jc w:val="center"/>
              <w:rPr>
                <w:rFonts w:hint="eastAsia" w:ascii="仿宋_GB2312" w:hAnsi="宋体" w:eastAsia="仿宋_GB2312"/>
              </w:rPr>
            </w:pPr>
            <w:r>
              <w:rPr>
                <w:rFonts w:hint="eastAsia" w:ascii="仿宋_GB2312" w:hAnsi="宋体" w:eastAsia="仿宋_GB2312" w:cs="宋体"/>
              </w:rPr>
              <w:t>单位名称</w:t>
            </w:r>
          </w:p>
        </w:tc>
        <w:tc>
          <w:tcPr>
            <w:tcW w:w="6519" w:type="dxa"/>
            <w:gridSpan w:val="5"/>
            <w:vAlign w:val="center"/>
          </w:tcPr>
          <w:p w14:paraId="39E15AB6">
            <w:pPr>
              <w:adjustRightInd w:val="0"/>
              <w:snapToGrid w:val="0"/>
              <w:rPr>
                <w:rFonts w:hint="eastAsia" w:ascii="仿宋_GB2312" w:hAnsi="宋体" w:eastAsia="仿宋_GB2312"/>
                <w:lang w:eastAsia="zh-CN"/>
              </w:rPr>
            </w:pPr>
          </w:p>
        </w:tc>
      </w:tr>
      <w:tr w14:paraId="61DB234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5" w:type="dxa"/>
            <w:bottom w:w="0" w:type="dxa"/>
            <w:right w:w="45" w:type="dxa"/>
          </w:tblCellMar>
        </w:tblPrEx>
        <w:trPr>
          <w:trHeight w:val="20" w:hRule="atLeast"/>
          <w:jc w:val="center"/>
        </w:trPr>
        <w:tc>
          <w:tcPr>
            <w:tcW w:w="2415" w:type="dxa"/>
            <w:vAlign w:val="center"/>
          </w:tcPr>
          <w:p w14:paraId="55D5520C">
            <w:pPr>
              <w:adjustRightInd w:val="0"/>
              <w:snapToGrid w:val="0"/>
              <w:jc w:val="center"/>
              <w:rPr>
                <w:rFonts w:hint="eastAsia" w:ascii="仿宋_GB2312" w:hAnsi="宋体" w:eastAsia="仿宋_GB2312"/>
              </w:rPr>
            </w:pPr>
            <w:r>
              <w:rPr>
                <w:rFonts w:hint="eastAsia" w:ascii="仿宋_GB2312" w:hAnsi="宋体" w:eastAsia="仿宋_GB2312" w:cs="宋体"/>
                <w:lang w:eastAsia="zh-CN"/>
              </w:rPr>
              <w:t>单位性质</w:t>
            </w:r>
          </w:p>
        </w:tc>
        <w:tc>
          <w:tcPr>
            <w:tcW w:w="6519" w:type="dxa"/>
            <w:gridSpan w:val="5"/>
            <w:vAlign w:val="center"/>
          </w:tcPr>
          <w:p w14:paraId="57B6EDE2">
            <w:pPr>
              <w:adjustRightInd w:val="0"/>
              <w:snapToGrid w:val="0"/>
              <w:rPr>
                <w:rFonts w:hint="eastAsia" w:ascii="仿宋_GB2312" w:hAnsi="宋体" w:eastAsia="仿宋_GB2312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lang w:eastAsia="zh-CN"/>
              </w:rPr>
              <w:t>□国有企业□民营企业□外资企业□合资企业□事业单位□高校□其他，具体为</w:t>
            </w:r>
          </w:p>
        </w:tc>
      </w:tr>
      <w:tr w14:paraId="01756A4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5" w:type="dxa"/>
            <w:bottom w:w="0" w:type="dxa"/>
            <w:right w:w="45" w:type="dxa"/>
          </w:tblCellMar>
        </w:tblPrEx>
        <w:trPr>
          <w:trHeight w:val="20" w:hRule="atLeast"/>
          <w:jc w:val="center"/>
        </w:trPr>
        <w:tc>
          <w:tcPr>
            <w:tcW w:w="2415" w:type="dxa"/>
            <w:vAlign w:val="center"/>
          </w:tcPr>
          <w:p w14:paraId="1D1BE8AF">
            <w:pPr>
              <w:adjustRightInd w:val="0"/>
              <w:snapToGrid w:val="0"/>
              <w:jc w:val="center"/>
              <w:rPr>
                <w:rFonts w:hint="eastAsia" w:ascii="仿宋_GB2312" w:hAnsi="宋体" w:eastAsia="仿宋_GB2312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lang w:eastAsia="zh-CN"/>
              </w:rPr>
              <w:t>注册资本（单位：百万元）</w:t>
            </w:r>
          </w:p>
        </w:tc>
        <w:tc>
          <w:tcPr>
            <w:tcW w:w="6519" w:type="dxa"/>
            <w:gridSpan w:val="5"/>
            <w:vAlign w:val="center"/>
          </w:tcPr>
          <w:p w14:paraId="4F2CE0F1">
            <w:pPr>
              <w:adjustRightInd w:val="0"/>
              <w:snapToGrid w:val="0"/>
              <w:rPr>
                <w:rFonts w:hint="eastAsia" w:ascii="仿宋_GB2312" w:hAnsi="宋体" w:eastAsia="仿宋_GB2312"/>
                <w:lang w:eastAsia="zh-CN"/>
              </w:rPr>
            </w:pPr>
          </w:p>
        </w:tc>
      </w:tr>
      <w:tr w14:paraId="336CCE0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5" w:type="dxa"/>
            <w:bottom w:w="0" w:type="dxa"/>
            <w:right w:w="45" w:type="dxa"/>
          </w:tblCellMar>
        </w:tblPrEx>
        <w:trPr>
          <w:trHeight w:val="20" w:hRule="atLeast"/>
          <w:jc w:val="center"/>
        </w:trPr>
        <w:tc>
          <w:tcPr>
            <w:tcW w:w="2415" w:type="dxa"/>
            <w:vAlign w:val="center"/>
          </w:tcPr>
          <w:p w14:paraId="3B9A26CD">
            <w:pPr>
              <w:adjustRightInd w:val="0"/>
              <w:snapToGrid w:val="0"/>
              <w:jc w:val="center"/>
              <w:rPr>
                <w:rFonts w:hint="eastAsia" w:ascii="仿宋_GB2312" w:hAnsi="宋体" w:eastAsia="仿宋_GB2312" w:cs="宋体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lang w:eastAsia="zh-CN"/>
              </w:rPr>
              <w:t>单位简介</w:t>
            </w:r>
          </w:p>
        </w:tc>
        <w:tc>
          <w:tcPr>
            <w:tcW w:w="6519" w:type="dxa"/>
            <w:gridSpan w:val="5"/>
            <w:vAlign w:val="center"/>
          </w:tcPr>
          <w:p w14:paraId="1D87E3B2">
            <w:pPr>
              <w:adjustRightInd w:val="0"/>
              <w:snapToGrid w:val="0"/>
              <w:rPr>
                <w:rFonts w:hint="eastAsia" w:ascii="楷体_GB2312" w:hAnsi="宋体" w:eastAsia="楷体_GB2312"/>
                <w:i/>
                <w:iCs/>
                <w:lang w:eastAsia="zh-CN"/>
              </w:rPr>
            </w:pPr>
            <w:r>
              <w:rPr>
                <w:rFonts w:hint="eastAsia" w:ascii="仿宋_GB2312" w:hAnsi="宋体" w:eastAsia="仿宋_GB2312" w:cs="宋体"/>
                <w:lang w:eastAsia="zh-CN"/>
              </w:rPr>
              <w:t>【</w:t>
            </w:r>
            <w:r>
              <w:rPr>
                <w:rFonts w:hint="eastAsia" w:ascii="楷体_GB2312" w:hAnsi="宋体" w:eastAsia="楷体_GB2312"/>
                <w:color w:val="808080" w:themeColor="background1" w:themeShade="80"/>
                <w:lang w:eastAsia="zh-CN"/>
              </w:rPr>
              <w:t>200字以内，包括单位人员规模，技术研发工程师队伍配备情况等</w:t>
            </w:r>
            <w:r>
              <w:rPr>
                <w:rFonts w:hint="eastAsia" w:ascii="仿宋_GB2312" w:hAnsi="宋体" w:eastAsia="仿宋_GB2312" w:cs="宋体"/>
                <w:lang w:eastAsia="zh-CN"/>
              </w:rPr>
              <w:t>】</w:t>
            </w:r>
          </w:p>
        </w:tc>
      </w:tr>
      <w:tr w14:paraId="686F904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5" w:type="dxa"/>
            <w:bottom w:w="0" w:type="dxa"/>
            <w:right w:w="45" w:type="dxa"/>
          </w:tblCellMar>
        </w:tblPrEx>
        <w:trPr>
          <w:trHeight w:val="20" w:hRule="atLeast"/>
          <w:jc w:val="center"/>
        </w:trPr>
        <w:tc>
          <w:tcPr>
            <w:tcW w:w="2415" w:type="dxa"/>
            <w:vAlign w:val="center"/>
          </w:tcPr>
          <w:p w14:paraId="55752ECF">
            <w:pPr>
              <w:adjustRightInd w:val="0"/>
              <w:snapToGrid w:val="0"/>
              <w:jc w:val="center"/>
              <w:rPr>
                <w:rFonts w:hint="eastAsia" w:ascii="仿宋_GB2312" w:hAnsi="宋体" w:eastAsia="仿宋_GB2312"/>
              </w:rPr>
            </w:pPr>
            <w:r>
              <w:rPr>
                <w:rFonts w:hint="eastAsia" w:ascii="仿宋_GB2312" w:hAnsi="宋体" w:eastAsia="仿宋_GB2312" w:cs="宋体"/>
              </w:rPr>
              <w:t>通讯地址</w:t>
            </w:r>
          </w:p>
        </w:tc>
        <w:tc>
          <w:tcPr>
            <w:tcW w:w="6519" w:type="dxa"/>
            <w:gridSpan w:val="5"/>
            <w:vAlign w:val="center"/>
          </w:tcPr>
          <w:p w14:paraId="690922B9">
            <w:pPr>
              <w:adjustRightInd w:val="0"/>
              <w:snapToGrid w:val="0"/>
              <w:rPr>
                <w:rFonts w:hint="eastAsia" w:ascii="仿宋_GB2312" w:hAnsi="宋体" w:eastAsia="仿宋_GB2312"/>
              </w:rPr>
            </w:pPr>
          </w:p>
        </w:tc>
      </w:tr>
      <w:tr w14:paraId="02A4C3E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5" w:type="dxa"/>
            <w:bottom w:w="0" w:type="dxa"/>
            <w:right w:w="45" w:type="dxa"/>
          </w:tblCellMar>
        </w:tblPrEx>
        <w:trPr>
          <w:trHeight w:val="20" w:hRule="atLeast"/>
          <w:jc w:val="center"/>
        </w:trPr>
        <w:tc>
          <w:tcPr>
            <w:tcW w:w="2415" w:type="dxa"/>
            <w:vAlign w:val="center"/>
          </w:tcPr>
          <w:p w14:paraId="32755776">
            <w:pPr>
              <w:adjustRightInd w:val="0"/>
              <w:snapToGrid w:val="0"/>
              <w:jc w:val="center"/>
              <w:rPr>
                <w:rFonts w:hint="eastAsia" w:ascii="仿宋_GB2312" w:hAnsi="宋体" w:eastAsia="仿宋_GB2312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lang w:eastAsia="zh-CN"/>
              </w:rPr>
              <w:t>联系人</w:t>
            </w:r>
          </w:p>
        </w:tc>
        <w:tc>
          <w:tcPr>
            <w:tcW w:w="6519" w:type="dxa"/>
            <w:gridSpan w:val="5"/>
            <w:vAlign w:val="center"/>
          </w:tcPr>
          <w:p w14:paraId="4CCBDE18">
            <w:pPr>
              <w:adjustRightInd w:val="0"/>
              <w:snapToGrid w:val="0"/>
              <w:rPr>
                <w:rFonts w:hint="eastAsia" w:ascii="仿宋_GB2312" w:hAnsi="宋体" w:eastAsia="仿宋_GB2312"/>
              </w:rPr>
            </w:pPr>
          </w:p>
        </w:tc>
      </w:tr>
      <w:tr w14:paraId="0859D99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5" w:type="dxa"/>
            <w:bottom w:w="0" w:type="dxa"/>
            <w:right w:w="45" w:type="dxa"/>
          </w:tblCellMar>
        </w:tblPrEx>
        <w:trPr>
          <w:trHeight w:val="20" w:hRule="atLeast"/>
          <w:jc w:val="center"/>
        </w:trPr>
        <w:tc>
          <w:tcPr>
            <w:tcW w:w="2415" w:type="dxa"/>
            <w:vAlign w:val="center"/>
          </w:tcPr>
          <w:p w14:paraId="38F6209D">
            <w:pPr>
              <w:adjustRightInd w:val="0"/>
              <w:snapToGrid w:val="0"/>
              <w:jc w:val="center"/>
              <w:rPr>
                <w:rFonts w:hint="eastAsia" w:ascii="仿宋_GB2312" w:hAnsi="宋体" w:eastAsia="仿宋_GB2312" w:cs="宋体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lang w:eastAsia="zh-CN"/>
              </w:rPr>
              <w:t>联系电话</w:t>
            </w:r>
          </w:p>
        </w:tc>
        <w:tc>
          <w:tcPr>
            <w:tcW w:w="6519" w:type="dxa"/>
            <w:gridSpan w:val="5"/>
            <w:vAlign w:val="center"/>
          </w:tcPr>
          <w:p w14:paraId="7428C3AB">
            <w:pPr>
              <w:adjustRightInd w:val="0"/>
              <w:snapToGrid w:val="0"/>
              <w:rPr>
                <w:rFonts w:hint="eastAsia" w:ascii="仿宋_GB2312" w:hAnsi="宋体" w:eastAsia="仿宋_GB2312"/>
                <w:lang w:eastAsia="zh-CN"/>
              </w:rPr>
            </w:pPr>
          </w:p>
        </w:tc>
      </w:tr>
      <w:tr w14:paraId="3A6965E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5" w:type="dxa"/>
            <w:bottom w:w="0" w:type="dxa"/>
            <w:right w:w="45" w:type="dxa"/>
          </w:tblCellMar>
        </w:tblPrEx>
        <w:trPr>
          <w:trHeight w:val="20" w:hRule="atLeast"/>
          <w:jc w:val="center"/>
        </w:trPr>
        <w:tc>
          <w:tcPr>
            <w:tcW w:w="2415" w:type="dxa"/>
            <w:vAlign w:val="center"/>
          </w:tcPr>
          <w:p w14:paraId="30F09373">
            <w:pPr>
              <w:adjustRightInd w:val="0"/>
              <w:snapToGrid w:val="0"/>
              <w:jc w:val="center"/>
              <w:rPr>
                <w:rFonts w:hint="eastAsia" w:ascii="仿宋_GB2312" w:hAnsi="宋体" w:eastAsia="仿宋_GB2312" w:cs="宋体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lang w:eastAsia="zh-CN"/>
              </w:rPr>
              <w:t>电子邮箱</w:t>
            </w:r>
          </w:p>
        </w:tc>
        <w:tc>
          <w:tcPr>
            <w:tcW w:w="6519" w:type="dxa"/>
            <w:gridSpan w:val="5"/>
            <w:vAlign w:val="center"/>
          </w:tcPr>
          <w:p w14:paraId="686E3323">
            <w:pPr>
              <w:adjustRightInd w:val="0"/>
              <w:snapToGrid w:val="0"/>
              <w:rPr>
                <w:rFonts w:hint="eastAsia" w:ascii="仿宋_GB2312" w:hAnsi="宋体" w:eastAsia="仿宋_GB2312"/>
                <w:lang w:eastAsia="zh-CN"/>
              </w:rPr>
            </w:pPr>
          </w:p>
        </w:tc>
      </w:tr>
      <w:tr w14:paraId="78E332A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5" w:type="dxa"/>
            <w:bottom w:w="0" w:type="dxa"/>
            <w:right w:w="45" w:type="dxa"/>
          </w:tblCellMar>
        </w:tblPrEx>
        <w:trPr>
          <w:trHeight w:val="20" w:hRule="atLeast"/>
          <w:jc w:val="center"/>
        </w:trPr>
        <w:tc>
          <w:tcPr>
            <w:tcW w:w="8934" w:type="dxa"/>
            <w:gridSpan w:val="6"/>
            <w:vAlign w:val="center"/>
          </w:tcPr>
          <w:p w14:paraId="5509D9F3">
            <w:pPr>
              <w:adjustRightInd w:val="0"/>
              <w:snapToGrid w:val="0"/>
              <w:rPr>
                <w:rFonts w:hint="eastAsia" w:ascii="仿宋_GB2312" w:hAnsi="宋体" w:eastAsia="仿宋_GB2312" w:cs="宋体"/>
              </w:rPr>
            </w:pPr>
            <w:r>
              <w:rPr>
                <w:rFonts w:hint="eastAsia" w:ascii="仿宋_GB2312" w:hAnsi="宋体" w:eastAsia="仿宋_GB2312" w:cs="宋体"/>
                <w:b/>
                <w:spacing w:val="-5"/>
                <w:lang w:eastAsia="zh-CN"/>
              </w:rPr>
              <w:t>联合</w:t>
            </w:r>
            <w:r>
              <w:rPr>
                <w:rFonts w:hint="eastAsia" w:ascii="仿宋_GB2312" w:hAnsi="宋体" w:eastAsia="仿宋_GB2312" w:cs="宋体"/>
                <w:b/>
                <w:spacing w:val="-5"/>
              </w:rPr>
              <w:t>申报单位信息</w:t>
            </w:r>
          </w:p>
        </w:tc>
      </w:tr>
      <w:tr w14:paraId="6AC1300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5" w:type="dxa"/>
            <w:bottom w:w="0" w:type="dxa"/>
            <w:right w:w="45" w:type="dxa"/>
          </w:tblCellMar>
        </w:tblPrEx>
        <w:trPr>
          <w:trHeight w:val="20" w:hRule="atLeast"/>
          <w:jc w:val="center"/>
        </w:trPr>
        <w:tc>
          <w:tcPr>
            <w:tcW w:w="4258" w:type="dxa"/>
            <w:gridSpan w:val="3"/>
            <w:vAlign w:val="center"/>
          </w:tcPr>
          <w:p w14:paraId="2FD15169">
            <w:pPr>
              <w:adjustRightInd w:val="0"/>
              <w:snapToGrid w:val="0"/>
              <w:jc w:val="center"/>
              <w:rPr>
                <w:rFonts w:hint="eastAsia" w:ascii="仿宋_GB2312" w:hAnsi="宋体" w:eastAsia="仿宋_GB2312" w:cs="宋体"/>
              </w:rPr>
            </w:pPr>
            <w:r>
              <w:rPr>
                <w:rFonts w:hint="eastAsia" w:ascii="仿宋_GB2312" w:hAnsi="宋体" w:eastAsia="仿宋_GB2312" w:cs="宋体"/>
                <w:lang w:eastAsia="zh-CN"/>
              </w:rPr>
              <w:t>【</w:t>
            </w:r>
            <w:r>
              <w:rPr>
                <w:rFonts w:hint="eastAsia" w:ascii="楷体_GB2312" w:hAnsi="宋体" w:eastAsia="楷体_GB2312"/>
                <w:color w:val="808080" w:themeColor="background1" w:themeShade="80"/>
                <w:lang w:eastAsia="zh-CN"/>
              </w:rPr>
              <w:t>单位名称</w:t>
            </w:r>
            <w:r>
              <w:rPr>
                <w:rFonts w:hint="eastAsia" w:ascii="仿宋_GB2312" w:hAnsi="宋体" w:eastAsia="仿宋_GB2312" w:cs="宋体"/>
                <w:lang w:eastAsia="zh-CN"/>
              </w:rPr>
              <w:t>】</w:t>
            </w:r>
          </w:p>
        </w:tc>
        <w:tc>
          <w:tcPr>
            <w:tcW w:w="2552" w:type="dxa"/>
            <w:gridSpan w:val="2"/>
            <w:vAlign w:val="center"/>
          </w:tcPr>
          <w:p w14:paraId="2BBD6F9E">
            <w:pPr>
              <w:adjustRightInd w:val="0"/>
              <w:snapToGrid w:val="0"/>
              <w:jc w:val="center"/>
              <w:rPr>
                <w:rFonts w:hint="eastAsia" w:ascii="仿宋_GB2312" w:hAnsi="宋体" w:eastAsia="仿宋_GB2312" w:cs="宋体"/>
              </w:rPr>
            </w:pPr>
            <w:r>
              <w:rPr>
                <w:rFonts w:hint="eastAsia" w:ascii="仿宋_GB2312" w:hAnsi="宋体" w:eastAsia="仿宋_GB2312" w:cs="宋体"/>
                <w:lang w:eastAsia="zh-CN"/>
              </w:rPr>
              <w:t>【</w:t>
            </w:r>
            <w:r>
              <w:rPr>
                <w:rFonts w:hint="eastAsia" w:ascii="楷体_GB2312" w:hAnsi="宋体" w:eastAsia="楷体_GB2312"/>
                <w:color w:val="808080" w:themeColor="background1" w:themeShade="80"/>
                <w:lang w:eastAsia="zh-CN"/>
              </w:rPr>
              <w:t>申报联系人</w:t>
            </w:r>
            <w:r>
              <w:rPr>
                <w:rFonts w:hint="eastAsia" w:ascii="仿宋_GB2312" w:hAnsi="宋体" w:eastAsia="仿宋_GB2312" w:cs="宋体"/>
                <w:lang w:eastAsia="zh-CN"/>
              </w:rPr>
              <w:t>】</w:t>
            </w:r>
          </w:p>
        </w:tc>
        <w:tc>
          <w:tcPr>
            <w:tcW w:w="2124" w:type="dxa"/>
            <w:vAlign w:val="center"/>
          </w:tcPr>
          <w:p w14:paraId="623DCA09">
            <w:pPr>
              <w:adjustRightInd w:val="0"/>
              <w:snapToGrid w:val="0"/>
              <w:jc w:val="center"/>
              <w:rPr>
                <w:rFonts w:hint="eastAsia" w:ascii="仿宋_GB2312" w:hAnsi="宋体" w:eastAsia="仿宋_GB2312" w:cs="宋体"/>
              </w:rPr>
            </w:pPr>
            <w:r>
              <w:rPr>
                <w:rFonts w:hint="eastAsia" w:ascii="仿宋_GB2312" w:hAnsi="宋体" w:eastAsia="仿宋_GB2312" w:cs="宋体"/>
                <w:lang w:eastAsia="zh-CN"/>
              </w:rPr>
              <w:t>【</w:t>
            </w:r>
            <w:r>
              <w:rPr>
                <w:rFonts w:hint="eastAsia" w:ascii="楷体_GB2312" w:hAnsi="宋体" w:eastAsia="楷体_GB2312"/>
                <w:color w:val="808080" w:themeColor="background1" w:themeShade="80"/>
                <w:lang w:eastAsia="zh-CN"/>
              </w:rPr>
              <w:t>联系电话</w:t>
            </w:r>
            <w:r>
              <w:rPr>
                <w:rFonts w:hint="eastAsia" w:ascii="仿宋_GB2312" w:hAnsi="宋体" w:eastAsia="仿宋_GB2312" w:cs="宋体"/>
                <w:lang w:eastAsia="zh-CN"/>
              </w:rPr>
              <w:t>】</w:t>
            </w:r>
          </w:p>
        </w:tc>
      </w:tr>
      <w:tr w14:paraId="5BCDCFC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5" w:type="dxa"/>
            <w:bottom w:w="0" w:type="dxa"/>
            <w:right w:w="45" w:type="dxa"/>
          </w:tblCellMar>
        </w:tblPrEx>
        <w:trPr>
          <w:trHeight w:val="20" w:hRule="atLeast"/>
          <w:jc w:val="center"/>
        </w:trPr>
        <w:tc>
          <w:tcPr>
            <w:tcW w:w="4258" w:type="dxa"/>
            <w:gridSpan w:val="3"/>
            <w:vAlign w:val="center"/>
          </w:tcPr>
          <w:p w14:paraId="78B51A96">
            <w:pPr>
              <w:adjustRightInd w:val="0"/>
              <w:snapToGrid w:val="0"/>
              <w:jc w:val="center"/>
              <w:rPr>
                <w:rFonts w:hint="eastAsia" w:ascii="仿宋_GB2312" w:hAnsi="宋体" w:eastAsia="仿宋_GB2312" w:cs="宋体"/>
              </w:rPr>
            </w:pPr>
          </w:p>
        </w:tc>
        <w:tc>
          <w:tcPr>
            <w:tcW w:w="2552" w:type="dxa"/>
            <w:gridSpan w:val="2"/>
            <w:vAlign w:val="center"/>
          </w:tcPr>
          <w:p w14:paraId="76B8DBA7">
            <w:pPr>
              <w:adjustRightInd w:val="0"/>
              <w:snapToGrid w:val="0"/>
              <w:jc w:val="center"/>
              <w:rPr>
                <w:rFonts w:hint="eastAsia" w:ascii="仿宋_GB2312" w:hAnsi="宋体" w:eastAsia="仿宋_GB2312" w:cs="宋体"/>
              </w:rPr>
            </w:pPr>
          </w:p>
        </w:tc>
        <w:tc>
          <w:tcPr>
            <w:tcW w:w="2124" w:type="dxa"/>
            <w:vAlign w:val="center"/>
          </w:tcPr>
          <w:p w14:paraId="1D3DA151">
            <w:pPr>
              <w:adjustRightInd w:val="0"/>
              <w:snapToGrid w:val="0"/>
              <w:jc w:val="center"/>
              <w:rPr>
                <w:rFonts w:hint="eastAsia" w:ascii="仿宋_GB2312" w:hAnsi="宋体" w:eastAsia="仿宋_GB2312" w:cs="宋体"/>
              </w:rPr>
            </w:pPr>
          </w:p>
        </w:tc>
      </w:tr>
      <w:tr w14:paraId="475064F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5" w:type="dxa"/>
            <w:bottom w:w="0" w:type="dxa"/>
            <w:right w:w="45" w:type="dxa"/>
          </w:tblCellMar>
        </w:tblPrEx>
        <w:trPr>
          <w:trHeight w:val="337" w:hRule="atLeast"/>
          <w:jc w:val="center"/>
        </w:trPr>
        <w:tc>
          <w:tcPr>
            <w:tcW w:w="4258" w:type="dxa"/>
            <w:gridSpan w:val="3"/>
            <w:vAlign w:val="center"/>
          </w:tcPr>
          <w:p w14:paraId="20BFBF0F">
            <w:pPr>
              <w:adjustRightInd w:val="0"/>
              <w:snapToGrid w:val="0"/>
              <w:jc w:val="center"/>
              <w:rPr>
                <w:rFonts w:hint="eastAsia" w:ascii="仿宋_GB2312" w:hAnsi="宋体" w:eastAsia="仿宋_GB2312" w:cs="宋体"/>
              </w:rPr>
            </w:pPr>
          </w:p>
        </w:tc>
        <w:tc>
          <w:tcPr>
            <w:tcW w:w="2552" w:type="dxa"/>
            <w:gridSpan w:val="2"/>
            <w:vAlign w:val="center"/>
          </w:tcPr>
          <w:p w14:paraId="128A43E8">
            <w:pPr>
              <w:adjustRightInd w:val="0"/>
              <w:snapToGrid w:val="0"/>
              <w:jc w:val="center"/>
              <w:rPr>
                <w:rFonts w:hint="eastAsia" w:ascii="仿宋_GB2312" w:hAnsi="宋体" w:eastAsia="仿宋_GB2312" w:cs="宋体"/>
              </w:rPr>
            </w:pPr>
          </w:p>
        </w:tc>
        <w:tc>
          <w:tcPr>
            <w:tcW w:w="2124" w:type="dxa"/>
            <w:vAlign w:val="center"/>
          </w:tcPr>
          <w:p w14:paraId="4AFEABF6">
            <w:pPr>
              <w:adjustRightInd w:val="0"/>
              <w:snapToGrid w:val="0"/>
              <w:jc w:val="center"/>
              <w:rPr>
                <w:rFonts w:hint="eastAsia" w:ascii="仿宋_GB2312" w:hAnsi="宋体" w:eastAsia="仿宋_GB2312" w:cs="宋体"/>
              </w:rPr>
            </w:pPr>
          </w:p>
        </w:tc>
      </w:tr>
      <w:tr w14:paraId="4D29258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5" w:type="dxa"/>
            <w:bottom w:w="0" w:type="dxa"/>
            <w:right w:w="45" w:type="dxa"/>
          </w:tblCellMar>
        </w:tblPrEx>
        <w:trPr>
          <w:trHeight w:val="20" w:hRule="atLeast"/>
          <w:jc w:val="center"/>
        </w:trPr>
        <w:tc>
          <w:tcPr>
            <w:tcW w:w="8934" w:type="dxa"/>
            <w:gridSpan w:val="6"/>
            <w:vAlign w:val="center"/>
          </w:tcPr>
          <w:p w14:paraId="48B70BD2">
            <w:pPr>
              <w:adjustRightInd w:val="0"/>
              <w:snapToGrid w:val="0"/>
              <w:rPr>
                <w:rFonts w:hint="eastAsia" w:ascii="仿宋_GB2312" w:hAnsi="宋体" w:eastAsia="仿宋_GB2312" w:cs="宋体"/>
                <w:b/>
                <w:highlight w:val="yellow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b/>
                <w:highlight w:val="yellow"/>
                <w:lang w:eastAsia="zh-CN"/>
              </w:rPr>
              <w:t>各单位所起作用与优势</w:t>
            </w:r>
          </w:p>
        </w:tc>
      </w:tr>
      <w:tr w14:paraId="50336A4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5" w:type="dxa"/>
            <w:bottom w:w="0" w:type="dxa"/>
            <w:right w:w="45" w:type="dxa"/>
          </w:tblCellMar>
        </w:tblPrEx>
        <w:trPr>
          <w:trHeight w:val="20" w:hRule="atLeast"/>
          <w:jc w:val="center"/>
        </w:trPr>
        <w:tc>
          <w:tcPr>
            <w:tcW w:w="3186" w:type="dxa"/>
            <w:gridSpan w:val="2"/>
            <w:vAlign w:val="center"/>
          </w:tcPr>
          <w:p w14:paraId="23078672">
            <w:pPr>
              <w:adjustRightInd w:val="0"/>
              <w:snapToGrid w:val="0"/>
              <w:jc w:val="center"/>
              <w:rPr>
                <w:rFonts w:hint="default" w:ascii="仿宋_GB2312" w:hAnsi="宋体" w:eastAsia="仿宋_GB2312" w:cs="宋体"/>
                <w:b/>
                <w:highlight w:val="yellow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highlight w:val="yellow"/>
                <w:lang w:eastAsia="zh-CN"/>
              </w:rPr>
              <w:t>【</w:t>
            </w:r>
            <w:r>
              <w:rPr>
                <w:rFonts w:hint="eastAsia" w:ascii="楷体_GB2312" w:hAnsi="宋体" w:eastAsia="楷体_GB2312"/>
                <w:color w:val="808080" w:themeColor="background1" w:themeShade="80"/>
                <w:highlight w:val="yellow"/>
                <w:lang w:eastAsia="zh-CN"/>
              </w:rPr>
              <w:t>单位名称</w:t>
            </w:r>
            <w:r>
              <w:rPr>
                <w:rFonts w:hint="eastAsia" w:ascii="仿宋_GB2312" w:hAnsi="宋体" w:eastAsia="仿宋_GB2312" w:cs="宋体"/>
                <w:highlight w:val="yellow"/>
                <w:lang w:eastAsia="zh-CN"/>
              </w:rPr>
              <w:t>】</w:t>
            </w:r>
          </w:p>
        </w:tc>
        <w:tc>
          <w:tcPr>
            <w:tcW w:w="2980" w:type="dxa"/>
            <w:gridSpan w:val="2"/>
            <w:vAlign w:val="center"/>
          </w:tcPr>
          <w:p w14:paraId="520BDE1E">
            <w:pPr>
              <w:adjustRightInd w:val="0"/>
              <w:snapToGrid w:val="0"/>
              <w:jc w:val="center"/>
              <w:rPr>
                <w:rFonts w:hint="default" w:ascii="仿宋_GB2312" w:hAnsi="宋体" w:eastAsia="仿宋_GB2312" w:cs="宋体"/>
                <w:b/>
                <w:highlight w:val="yellow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b/>
                <w:highlight w:val="yellow"/>
                <w:lang w:val="en-US" w:eastAsia="zh-CN"/>
              </w:rPr>
              <w:t>作用</w:t>
            </w:r>
          </w:p>
        </w:tc>
        <w:tc>
          <w:tcPr>
            <w:tcW w:w="2768" w:type="dxa"/>
            <w:gridSpan w:val="2"/>
            <w:vAlign w:val="center"/>
          </w:tcPr>
          <w:p w14:paraId="3F8A926C">
            <w:pPr>
              <w:adjustRightInd w:val="0"/>
              <w:snapToGrid w:val="0"/>
              <w:jc w:val="center"/>
              <w:rPr>
                <w:rFonts w:hint="default" w:ascii="仿宋_GB2312" w:hAnsi="宋体" w:eastAsia="仿宋_GB2312" w:cs="宋体"/>
                <w:b/>
                <w:highlight w:val="yellow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b/>
                <w:highlight w:val="yellow"/>
                <w:lang w:val="en-US" w:eastAsia="zh-CN"/>
              </w:rPr>
              <w:t>优势</w:t>
            </w:r>
          </w:p>
        </w:tc>
      </w:tr>
      <w:tr w14:paraId="0BC7B9D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5" w:type="dxa"/>
            <w:bottom w:w="0" w:type="dxa"/>
            <w:right w:w="45" w:type="dxa"/>
          </w:tblCellMar>
        </w:tblPrEx>
        <w:trPr>
          <w:trHeight w:val="20" w:hRule="atLeast"/>
          <w:jc w:val="center"/>
        </w:trPr>
        <w:tc>
          <w:tcPr>
            <w:tcW w:w="3186" w:type="dxa"/>
            <w:gridSpan w:val="2"/>
            <w:vAlign w:val="center"/>
          </w:tcPr>
          <w:p w14:paraId="6DB24396">
            <w:pPr>
              <w:adjustRightInd w:val="0"/>
              <w:snapToGrid w:val="0"/>
              <w:rPr>
                <w:rFonts w:hint="eastAsia" w:ascii="仿宋_GB2312" w:hAnsi="宋体" w:eastAsia="仿宋_GB2312" w:cs="宋体"/>
                <w:b/>
                <w:lang w:eastAsia="zh-CN"/>
              </w:rPr>
            </w:pPr>
          </w:p>
        </w:tc>
        <w:tc>
          <w:tcPr>
            <w:tcW w:w="2980" w:type="dxa"/>
            <w:gridSpan w:val="2"/>
            <w:vAlign w:val="center"/>
          </w:tcPr>
          <w:p w14:paraId="282F7F62">
            <w:pPr>
              <w:adjustRightInd w:val="0"/>
              <w:snapToGrid w:val="0"/>
              <w:rPr>
                <w:rFonts w:hint="eastAsia" w:ascii="仿宋_GB2312" w:hAnsi="宋体" w:eastAsia="仿宋_GB2312" w:cs="宋体"/>
                <w:b/>
                <w:lang w:eastAsia="zh-CN"/>
              </w:rPr>
            </w:pPr>
          </w:p>
        </w:tc>
        <w:tc>
          <w:tcPr>
            <w:tcW w:w="2768" w:type="dxa"/>
            <w:gridSpan w:val="2"/>
            <w:vAlign w:val="center"/>
          </w:tcPr>
          <w:p w14:paraId="2D1DD036">
            <w:pPr>
              <w:adjustRightInd w:val="0"/>
              <w:snapToGrid w:val="0"/>
              <w:rPr>
                <w:rFonts w:hint="eastAsia" w:ascii="仿宋_GB2312" w:hAnsi="宋体" w:eastAsia="仿宋_GB2312" w:cs="宋体"/>
                <w:b/>
                <w:lang w:eastAsia="zh-CN"/>
              </w:rPr>
            </w:pPr>
          </w:p>
        </w:tc>
      </w:tr>
      <w:tr w14:paraId="7D8DB90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5" w:type="dxa"/>
            <w:bottom w:w="0" w:type="dxa"/>
            <w:right w:w="45" w:type="dxa"/>
          </w:tblCellMar>
        </w:tblPrEx>
        <w:trPr>
          <w:trHeight w:val="20" w:hRule="atLeast"/>
          <w:jc w:val="center"/>
        </w:trPr>
        <w:tc>
          <w:tcPr>
            <w:tcW w:w="3186" w:type="dxa"/>
            <w:gridSpan w:val="2"/>
            <w:vAlign w:val="center"/>
          </w:tcPr>
          <w:p w14:paraId="2B69C9DF">
            <w:pPr>
              <w:adjustRightInd w:val="0"/>
              <w:snapToGrid w:val="0"/>
              <w:rPr>
                <w:rFonts w:hint="eastAsia" w:ascii="仿宋_GB2312" w:hAnsi="宋体" w:eastAsia="仿宋_GB2312" w:cs="宋体"/>
                <w:b/>
                <w:lang w:eastAsia="zh-CN"/>
              </w:rPr>
            </w:pPr>
          </w:p>
        </w:tc>
        <w:tc>
          <w:tcPr>
            <w:tcW w:w="2980" w:type="dxa"/>
            <w:gridSpan w:val="2"/>
            <w:vAlign w:val="center"/>
          </w:tcPr>
          <w:p w14:paraId="38BF0800">
            <w:pPr>
              <w:adjustRightInd w:val="0"/>
              <w:snapToGrid w:val="0"/>
              <w:rPr>
                <w:rFonts w:hint="eastAsia" w:ascii="仿宋_GB2312" w:hAnsi="宋体" w:eastAsia="仿宋_GB2312" w:cs="宋体"/>
                <w:b/>
                <w:lang w:eastAsia="zh-CN"/>
              </w:rPr>
            </w:pPr>
          </w:p>
        </w:tc>
        <w:tc>
          <w:tcPr>
            <w:tcW w:w="2768" w:type="dxa"/>
            <w:gridSpan w:val="2"/>
            <w:vAlign w:val="center"/>
          </w:tcPr>
          <w:p w14:paraId="75CE2051">
            <w:pPr>
              <w:adjustRightInd w:val="0"/>
              <w:snapToGrid w:val="0"/>
              <w:rPr>
                <w:rFonts w:hint="eastAsia" w:ascii="仿宋_GB2312" w:hAnsi="宋体" w:eastAsia="仿宋_GB2312" w:cs="宋体"/>
                <w:b/>
                <w:lang w:eastAsia="zh-CN"/>
              </w:rPr>
            </w:pPr>
          </w:p>
        </w:tc>
      </w:tr>
      <w:tr w14:paraId="2F0DBA1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5" w:type="dxa"/>
            <w:bottom w:w="0" w:type="dxa"/>
            <w:right w:w="45" w:type="dxa"/>
          </w:tblCellMar>
        </w:tblPrEx>
        <w:trPr>
          <w:trHeight w:val="533" w:hRule="atLeast"/>
          <w:jc w:val="center"/>
        </w:trPr>
        <w:tc>
          <w:tcPr>
            <w:tcW w:w="8934" w:type="dxa"/>
            <w:gridSpan w:val="6"/>
            <w:vAlign w:val="center"/>
          </w:tcPr>
          <w:p w14:paraId="2ED89109">
            <w:pPr>
              <w:adjustRightInd w:val="0"/>
              <w:snapToGrid w:val="0"/>
              <w:rPr>
                <w:rFonts w:hint="eastAsia" w:ascii="仿宋_GB2312" w:hAnsi="宋体" w:eastAsia="仿宋_GB2312" w:cs="宋体"/>
                <w:lang w:eastAsia="zh-CN"/>
              </w:rPr>
            </w:pPr>
            <w:bookmarkStart w:id="0" w:name="_GoBack"/>
            <w:bookmarkEnd w:id="0"/>
            <w:r>
              <w:rPr>
                <w:rFonts w:hint="eastAsia" w:ascii="仿宋_GB2312" w:hAnsi="宋体" w:eastAsia="仿宋_GB2312" w:cs="宋体"/>
                <w:b/>
                <w:lang w:eastAsia="zh-CN"/>
              </w:rPr>
              <w:t>试点建设方案</w:t>
            </w:r>
          </w:p>
        </w:tc>
      </w:tr>
      <w:tr w14:paraId="7EE9AC6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5" w:type="dxa"/>
            <w:bottom w:w="0" w:type="dxa"/>
            <w:right w:w="45" w:type="dxa"/>
          </w:tblCellMar>
        </w:tblPrEx>
        <w:trPr>
          <w:trHeight w:val="533" w:hRule="atLeast"/>
          <w:jc w:val="center"/>
        </w:trPr>
        <w:tc>
          <w:tcPr>
            <w:tcW w:w="8934" w:type="dxa"/>
            <w:gridSpan w:val="6"/>
            <w:vAlign w:val="center"/>
          </w:tcPr>
          <w:p w14:paraId="49B32FF6">
            <w:pPr>
              <w:adjustRightInd w:val="0"/>
              <w:snapToGrid w:val="0"/>
              <w:rPr>
                <w:rFonts w:ascii="仿宋_GB2312" w:hAnsi="宋体" w:eastAsia="仿宋_GB2312" w:cs="宋体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lang w:eastAsia="zh-CN"/>
              </w:rPr>
              <w:t>一、项目背景与意义</w:t>
            </w:r>
          </w:p>
          <w:p w14:paraId="421D8468">
            <w:pPr>
              <w:adjustRightInd w:val="0"/>
              <w:snapToGrid w:val="0"/>
              <w:rPr>
                <w:rFonts w:ascii="仿宋_GB2312" w:hAnsi="宋体" w:eastAsia="仿宋_GB2312" w:cs="宋体"/>
                <w:highlight w:val="yellow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highlight w:val="yellow"/>
                <w:lang w:eastAsia="zh-CN"/>
              </w:rPr>
              <w:t>（一）行业背景与政策环境</w:t>
            </w:r>
          </w:p>
          <w:p w14:paraId="3D56F50B">
            <w:pPr>
              <w:adjustRightInd w:val="0"/>
              <w:snapToGrid w:val="0"/>
              <w:rPr>
                <w:rFonts w:ascii="仿宋_GB2312" w:hAnsi="宋体" w:eastAsia="仿宋_GB2312" w:cs="宋体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lang w:eastAsia="zh-CN"/>
              </w:rPr>
              <w:t>【</w:t>
            </w:r>
            <w:r>
              <w:rPr>
                <w:rFonts w:hint="eastAsia" w:ascii="楷体_GB2312" w:hAnsi="宋体" w:eastAsia="楷体_GB2312"/>
                <w:color w:val="808080" w:themeColor="background1" w:themeShade="80"/>
                <w:lang w:eastAsia="zh-CN"/>
              </w:rPr>
              <w:t>请阐述项目所在依托的场景情况，描述相关场景人工智能应用赋能现状、面临的挑战、政策环境，以及人工智能技术在其中的应用前景。</w:t>
            </w:r>
            <w:r>
              <w:rPr>
                <w:rFonts w:hint="eastAsia" w:ascii="仿宋_GB2312" w:hAnsi="宋体" w:eastAsia="仿宋_GB2312" w:cs="宋体"/>
                <w:lang w:eastAsia="zh-CN"/>
              </w:rPr>
              <w:t>】</w:t>
            </w:r>
          </w:p>
          <w:p w14:paraId="53C87919">
            <w:pPr>
              <w:adjustRightInd w:val="0"/>
              <w:snapToGrid w:val="0"/>
              <w:rPr>
                <w:rFonts w:ascii="仿宋_GB2312" w:hAnsi="宋体" w:eastAsia="仿宋_GB2312" w:cs="宋体"/>
                <w:highlight w:val="yellow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highlight w:val="yellow"/>
                <w:lang w:eastAsia="zh-CN"/>
              </w:rPr>
              <w:t>（二）问题分析与需求痛点</w:t>
            </w:r>
          </w:p>
          <w:p w14:paraId="49C4F93D">
            <w:pPr>
              <w:adjustRightInd w:val="0"/>
              <w:snapToGrid w:val="0"/>
              <w:rPr>
                <w:rFonts w:ascii="仿宋_GB2312" w:hAnsi="宋体" w:eastAsia="仿宋_GB2312" w:cs="宋体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lang w:eastAsia="zh-CN"/>
              </w:rPr>
              <w:t>【</w:t>
            </w:r>
            <w:r>
              <w:rPr>
                <w:rFonts w:hint="eastAsia" w:ascii="楷体_GB2312" w:hAnsi="宋体" w:eastAsia="楷体_GB2312"/>
                <w:color w:val="808080" w:themeColor="background1" w:themeShade="80"/>
                <w:lang w:eastAsia="zh-CN"/>
              </w:rPr>
              <w:t>请深入分析当前能源领域存在的具体问题、“卡点、堵点”，说明本项目拟解决的关键问题，以及问题的紧迫性和重要性。</w:t>
            </w:r>
            <w:r>
              <w:rPr>
                <w:rFonts w:hint="eastAsia" w:ascii="仿宋_GB2312" w:hAnsi="宋体" w:eastAsia="仿宋_GB2312" w:cs="宋体"/>
                <w:lang w:eastAsia="zh-CN"/>
              </w:rPr>
              <w:t>】</w:t>
            </w:r>
          </w:p>
          <w:p w14:paraId="7E87B0DE">
            <w:pPr>
              <w:adjustRightInd w:val="0"/>
              <w:snapToGrid w:val="0"/>
              <w:rPr>
                <w:rFonts w:hint="eastAsia" w:ascii="仿宋_GB2312" w:hAnsi="宋体" w:eastAsia="仿宋_GB2312" w:cs="宋体"/>
                <w:highlight w:val="yellow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highlight w:val="yellow"/>
                <w:lang w:eastAsia="zh-CN"/>
              </w:rPr>
              <w:t>二、主要研究内容</w:t>
            </w:r>
          </w:p>
          <w:p w14:paraId="5B506A6F">
            <w:pPr>
              <w:adjustRightInd w:val="0"/>
              <w:snapToGrid w:val="0"/>
              <w:rPr>
                <w:rFonts w:hint="eastAsia" w:ascii="仿宋_GB2312" w:hAnsi="宋体" w:eastAsia="仿宋_GB2312" w:cs="宋体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lang w:eastAsia="zh-CN"/>
              </w:rPr>
              <w:t>【以列表形式给出，划分到课题、子任务，以及每个子任务的牵头方和参与方，不用详细展开任务情况</w:t>
            </w:r>
            <w:r>
              <w:rPr>
                <w:rFonts w:hint="eastAsia" w:ascii="仿宋_GB2312" w:hAnsi="宋体" w:eastAsia="仿宋_GB2312" w:cs="宋体"/>
                <w:lang w:eastAsia="zh-CN"/>
              </w:rPr>
              <w:t>】</w:t>
            </w:r>
          </w:p>
          <w:p w14:paraId="7F70CE8A">
            <w:pPr>
              <w:numPr>
                <w:numId w:val="0"/>
              </w:numPr>
              <w:adjustRightInd w:val="0"/>
              <w:snapToGrid w:val="0"/>
              <w:rPr>
                <w:rFonts w:hint="eastAsia" w:ascii="仿宋_GB2312" w:hAnsi="宋体" w:eastAsia="仿宋_GB2312" w:cs="宋体"/>
                <w:highlight w:val="yellow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highlight w:val="yellow"/>
                <w:lang w:val="en-US" w:eastAsia="zh-CN"/>
              </w:rPr>
              <w:t>三、</w:t>
            </w:r>
            <w:r>
              <w:rPr>
                <w:rFonts w:hint="eastAsia" w:ascii="仿宋_GB2312" w:hAnsi="宋体" w:eastAsia="仿宋_GB2312" w:cs="宋体"/>
                <w:highlight w:val="yellow"/>
                <w:lang w:eastAsia="zh-CN"/>
              </w:rPr>
              <w:t>创新点</w:t>
            </w:r>
          </w:p>
          <w:p w14:paraId="056948A6">
            <w:pPr>
              <w:numPr>
                <w:numId w:val="0"/>
              </w:numPr>
              <w:adjustRightInd w:val="0"/>
              <w:snapToGrid w:val="0"/>
              <w:rPr>
                <w:rFonts w:hint="eastAsia" w:ascii="楷体_GB2312" w:hAnsi="宋体" w:eastAsia="楷体_GB2312"/>
                <w:color w:val="808080" w:themeColor="background1" w:themeShade="80"/>
                <w:lang w:eastAsia="zh-CN"/>
              </w:rPr>
            </w:pPr>
            <w:r>
              <w:rPr>
                <w:rFonts w:hint="eastAsia" w:ascii="楷体_GB2312" w:hAnsi="宋体" w:eastAsia="楷体_GB2312"/>
                <w:color w:val="808080" w:themeColor="background1" w:themeShade="80"/>
                <w:lang w:eastAsia="zh-CN"/>
              </w:rPr>
              <w:t>【说明项目的创新点，包括算法模型可落地性、应用模式创新等，突出与现有技术的差异对比。每个创新点应单独说明。】</w:t>
            </w:r>
          </w:p>
          <w:p w14:paraId="443BA350">
            <w:pPr>
              <w:numPr>
                <w:numId w:val="0"/>
              </w:numPr>
              <w:adjustRightInd w:val="0"/>
              <w:snapToGrid w:val="0"/>
              <w:ind w:leftChars="0"/>
              <w:rPr>
                <w:rFonts w:hint="eastAsia" w:ascii="楷体_GB2312" w:hAnsi="宋体" w:eastAsia="楷体_GB2312"/>
                <w:color w:val="808080" w:themeColor="background1" w:themeShade="80"/>
                <w:highlight w:val="yellow"/>
                <w:lang w:eastAsia="zh-CN"/>
              </w:rPr>
            </w:pPr>
            <w:r>
              <w:rPr>
                <w:rFonts w:hint="eastAsia" w:ascii="楷体_GB2312" w:hAnsi="宋体" w:eastAsia="楷体_GB2312"/>
                <w:color w:val="808080" w:themeColor="background1" w:themeShade="80"/>
                <w:highlight w:val="yellow"/>
                <w:lang w:val="en-US" w:eastAsia="zh-CN"/>
              </w:rPr>
              <w:t>四、</w:t>
            </w:r>
            <w:r>
              <w:rPr>
                <w:rFonts w:hint="eastAsia" w:ascii="楷体_GB2312" w:hAnsi="宋体" w:eastAsia="楷体_GB2312"/>
                <w:color w:val="808080" w:themeColor="background1" w:themeShade="80"/>
                <w:highlight w:val="yellow"/>
                <w:lang w:eastAsia="zh-CN"/>
              </w:rPr>
              <w:t>资金情况</w:t>
            </w:r>
          </w:p>
          <w:p w14:paraId="6F4D02A9">
            <w:pPr>
              <w:numPr>
                <w:numId w:val="0"/>
              </w:numPr>
              <w:adjustRightInd w:val="0"/>
              <w:snapToGrid w:val="0"/>
              <w:ind w:leftChars="0"/>
              <w:rPr>
                <w:rFonts w:hint="eastAsia" w:ascii="楷体_GB2312" w:hAnsi="宋体" w:eastAsia="楷体_GB2312"/>
                <w:color w:val="808080" w:themeColor="background1" w:themeShade="80"/>
                <w:lang w:eastAsia="zh-CN"/>
              </w:rPr>
            </w:pPr>
            <w:r>
              <w:rPr>
                <w:rFonts w:hint="eastAsia" w:ascii="楷体_GB2312" w:hAnsi="宋体" w:eastAsia="楷体_GB2312"/>
                <w:color w:val="808080" w:themeColor="background1" w:themeShade="80"/>
                <w:lang w:eastAsia="zh-CN"/>
              </w:rPr>
              <w:t>【总投资大致多少，各</w:t>
            </w:r>
            <w:r>
              <w:rPr>
                <w:rFonts w:hint="eastAsia" w:ascii="楷体_GB2312" w:hAnsi="宋体" w:eastAsia="楷体_GB2312"/>
                <w:color w:val="808080" w:themeColor="background1" w:themeShade="80"/>
                <w:lang w:val="en-US" w:eastAsia="zh-CN"/>
              </w:rPr>
              <w:t>需求</w:t>
            </w:r>
            <w:r>
              <w:rPr>
                <w:rFonts w:hint="eastAsia" w:ascii="楷体_GB2312" w:hAnsi="宋体" w:eastAsia="楷体_GB2312"/>
                <w:color w:val="808080" w:themeColor="background1" w:themeShade="80"/>
                <w:lang w:eastAsia="zh-CN"/>
              </w:rPr>
              <w:t>方各出多少，投资项目类型；各</w:t>
            </w:r>
            <w:r>
              <w:rPr>
                <w:rFonts w:hint="eastAsia" w:ascii="楷体_GB2312" w:hAnsi="宋体" w:eastAsia="楷体_GB2312"/>
                <w:color w:val="808080" w:themeColor="background1" w:themeShade="80"/>
                <w:lang w:val="en-US" w:eastAsia="zh-CN"/>
              </w:rPr>
              <w:t>技术</w:t>
            </w:r>
            <w:r>
              <w:rPr>
                <w:rFonts w:hint="eastAsia" w:ascii="楷体_GB2312" w:hAnsi="宋体" w:eastAsia="楷体_GB2312"/>
                <w:color w:val="808080" w:themeColor="background1" w:themeShade="80"/>
                <w:lang w:eastAsia="zh-CN"/>
              </w:rPr>
              <w:t>方分配经费大致情况】</w:t>
            </w:r>
          </w:p>
          <w:p w14:paraId="7B876D81">
            <w:pPr>
              <w:numPr>
                <w:ilvl w:val="0"/>
                <w:numId w:val="7"/>
              </w:numPr>
              <w:adjustRightInd w:val="0"/>
              <w:snapToGrid w:val="0"/>
              <w:ind w:leftChars="0"/>
              <w:rPr>
                <w:rFonts w:hint="eastAsia" w:ascii="楷体_GB2312" w:hAnsi="宋体" w:eastAsia="楷体_GB2312"/>
                <w:color w:val="808080" w:themeColor="background1" w:themeShade="80"/>
                <w:highlight w:val="yellow"/>
                <w:lang w:eastAsia="zh-CN"/>
              </w:rPr>
            </w:pPr>
            <w:r>
              <w:rPr>
                <w:rFonts w:hint="eastAsia" w:ascii="楷体_GB2312" w:hAnsi="宋体" w:eastAsia="楷体_GB2312"/>
                <w:color w:val="808080" w:themeColor="background1" w:themeShade="80"/>
                <w:highlight w:val="yellow"/>
                <w:lang w:eastAsia="zh-CN"/>
              </w:rPr>
              <w:t>项目整体计划（包含主要阶段）</w:t>
            </w:r>
          </w:p>
          <w:tbl>
            <w:tblPr>
              <w:tblStyle w:val="3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47"/>
              <w:gridCol w:w="1712"/>
              <w:gridCol w:w="1661"/>
              <w:gridCol w:w="1440"/>
              <w:gridCol w:w="1440"/>
            </w:tblGrid>
            <w:tr w14:paraId="04B6FD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947" w:type="dxa"/>
                </w:tcPr>
                <w:p w14:paraId="080EB79F">
                  <w:pPr>
                    <w:spacing w:after="0" w:line="240" w:lineRule="auto"/>
                    <w:jc w:val="center"/>
                    <w:rPr>
                      <w:rFonts w:ascii="楷体_GB2312" w:hAnsi="宋体" w:eastAsia="楷体_GB2312"/>
                      <w:color w:val="808080" w:themeColor="background1" w:themeShade="80"/>
                      <w:lang w:eastAsia="zh-CN"/>
                    </w:rPr>
                  </w:pPr>
                  <w:r>
                    <w:rPr>
                      <w:rFonts w:hint="eastAsia" w:ascii="楷体_GB2312" w:hAnsi="宋体" w:eastAsia="楷体_GB2312"/>
                      <w:color w:val="808080" w:themeColor="background1" w:themeShade="80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1712" w:type="dxa"/>
                </w:tcPr>
                <w:p w14:paraId="56DC2B4F">
                  <w:pPr>
                    <w:spacing w:after="0" w:line="240" w:lineRule="auto"/>
                    <w:jc w:val="center"/>
                    <w:rPr>
                      <w:rFonts w:hint="default" w:ascii="楷体_GB2312" w:hAnsi="宋体" w:eastAsia="楷体_GB2312"/>
                      <w:color w:val="808080" w:themeColor="background1" w:themeShade="80"/>
                      <w:lang w:val="en-US" w:eastAsia="zh-CN"/>
                    </w:rPr>
                  </w:pPr>
                  <w:r>
                    <w:rPr>
                      <w:rFonts w:hint="eastAsia" w:ascii="楷体_GB2312" w:hAnsi="宋体" w:eastAsia="楷体_GB2312"/>
                      <w:color w:val="808080" w:themeColor="background1" w:themeShade="80"/>
                      <w:lang w:val="en-US" w:eastAsia="zh-CN"/>
                    </w:rPr>
                    <w:t>任务名称</w:t>
                  </w:r>
                </w:p>
              </w:tc>
              <w:tc>
                <w:tcPr>
                  <w:tcW w:w="1661" w:type="dxa"/>
                </w:tcPr>
                <w:p w14:paraId="579D54D8">
                  <w:pPr>
                    <w:spacing w:after="0" w:line="240" w:lineRule="auto"/>
                    <w:jc w:val="center"/>
                    <w:rPr>
                      <w:rFonts w:hint="eastAsia" w:ascii="楷体_GB2312" w:hAnsi="宋体" w:eastAsia="楷体_GB2312"/>
                      <w:color w:val="808080" w:themeColor="background1" w:themeShade="80"/>
                      <w:lang w:val="en-US" w:eastAsia="zh-CN"/>
                    </w:rPr>
                  </w:pPr>
                  <w:r>
                    <w:rPr>
                      <w:rFonts w:hint="eastAsia" w:ascii="楷体_GB2312" w:hAnsi="宋体" w:eastAsia="楷体_GB2312"/>
                      <w:color w:val="808080" w:themeColor="background1" w:themeShade="80"/>
                      <w:lang w:val="en-US" w:eastAsia="zh-CN"/>
                    </w:rPr>
                    <w:t>计划开始时间</w:t>
                  </w:r>
                </w:p>
              </w:tc>
              <w:tc>
                <w:tcPr>
                  <w:tcW w:w="1440" w:type="dxa"/>
                </w:tcPr>
                <w:p w14:paraId="6FB8DB67">
                  <w:pPr>
                    <w:spacing w:after="0" w:line="240" w:lineRule="auto"/>
                    <w:jc w:val="center"/>
                    <w:rPr>
                      <w:rFonts w:hint="eastAsia" w:ascii="楷体_GB2312" w:hAnsi="宋体" w:eastAsia="楷体_GB2312"/>
                      <w:color w:val="808080" w:themeColor="background1" w:themeShade="80"/>
                      <w:lang w:val="en-US" w:eastAsia="zh-CN"/>
                    </w:rPr>
                  </w:pPr>
                  <w:r>
                    <w:rPr>
                      <w:rFonts w:hint="eastAsia" w:ascii="楷体_GB2312" w:hAnsi="宋体" w:eastAsia="楷体_GB2312"/>
                      <w:color w:val="808080" w:themeColor="background1" w:themeShade="80"/>
                      <w:lang w:val="en-US" w:eastAsia="zh-CN"/>
                    </w:rPr>
                    <w:t>预计工期</w:t>
                  </w:r>
                </w:p>
              </w:tc>
              <w:tc>
                <w:tcPr>
                  <w:tcW w:w="1440" w:type="dxa"/>
                </w:tcPr>
                <w:p w14:paraId="678DAAF9">
                  <w:pPr>
                    <w:spacing w:after="0" w:line="240" w:lineRule="auto"/>
                    <w:jc w:val="center"/>
                    <w:rPr>
                      <w:rFonts w:hint="eastAsia" w:ascii="楷体_GB2312" w:hAnsi="宋体" w:eastAsia="楷体_GB2312"/>
                      <w:color w:val="808080" w:themeColor="background1" w:themeShade="80"/>
                      <w:lang w:val="en-US" w:eastAsia="zh-CN"/>
                    </w:rPr>
                  </w:pPr>
                  <w:r>
                    <w:rPr>
                      <w:rFonts w:hint="eastAsia" w:ascii="楷体_GB2312" w:hAnsi="宋体" w:eastAsia="楷体_GB2312"/>
                      <w:color w:val="808080" w:themeColor="background1" w:themeShade="80"/>
                      <w:lang w:val="en-US" w:eastAsia="zh-CN"/>
                    </w:rPr>
                    <w:t>任务描述</w:t>
                  </w:r>
                </w:p>
              </w:tc>
            </w:tr>
            <w:tr w14:paraId="6F3876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947" w:type="dxa"/>
                </w:tcPr>
                <w:p w14:paraId="6C141CD6">
                  <w:pPr>
                    <w:spacing w:after="0" w:line="240" w:lineRule="auto"/>
                    <w:rPr>
                      <w:rFonts w:ascii="楷体_GB2312" w:hAnsi="宋体" w:eastAsia="楷体_GB2312"/>
                      <w:color w:val="808080" w:themeColor="background1" w:themeShade="80"/>
                      <w:lang w:eastAsia="zh-CN"/>
                    </w:rPr>
                  </w:pPr>
                  <w:r>
                    <w:rPr>
                      <w:rFonts w:ascii="楷体_GB2312" w:hAnsi="宋体" w:eastAsia="楷体_GB2312"/>
                      <w:color w:val="808080" w:themeColor="background1" w:themeShade="80"/>
                      <w:lang w:eastAsia="zh-CN"/>
                    </w:rPr>
                    <w:t xml:space="preserve"> </w:t>
                  </w:r>
                </w:p>
              </w:tc>
              <w:tc>
                <w:tcPr>
                  <w:tcW w:w="1712" w:type="dxa"/>
                </w:tcPr>
                <w:p w14:paraId="0027A7EC">
                  <w:pPr>
                    <w:spacing w:after="0" w:line="240" w:lineRule="auto"/>
                    <w:rPr>
                      <w:rFonts w:ascii="楷体_GB2312" w:hAnsi="宋体" w:eastAsia="楷体_GB2312"/>
                      <w:color w:val="808080" w:themeColor="background1" w:themeShade="80"/>
                      <w:lang w:eastAsia="zh-CN"/>
                    </w:rPr>
                  </w:pPr>
                  <w:r>
                    <w:rPr>
                      <w:rFonts w:ascii="楷体_GB2312" w:hAnsi="宋体" w:eastAsia="楷体_GB2312"/>
                      <w:color w:val="808080" w:themeColor="background1" w:themeShade="80"/>
                      <w:lang w:eastAsia="zh-CN"/>
                    </w:rPr>
                    <w:t xml:space="preserve"> </w:t>
                  </w:r>
                </w:p>
              </w:tc>
              <w:tc>
                <w:tcPr>
                  <w:tcW w:w="1661" w:type="dxa"/>
                </w:tcPr>
                <w:p w14:paraId="4538A5D8">
                  <w:pPr>
                    <w:spacing w:after="0" w:line="240" w:lineRule="auto"/>
                    <w:rPr>
                      <w:rFonts w:ascii="楷体_GB2312" w:hAnsi="宋体" w:eastAsia="楷体_GB2312"/>
                      <w:color w:val="808080" w:themeColor="background1" w:themeShade="80"/>
                      <w:lang w:eastAsia="zh-CN"/>
                    </w:rPr>
                  </w:pPr>
                  <w:r>
                    <w:rPr>
                      <w:rFonts w:ascii="楷体_GB2312" w:hAnsi="宋体" w:eastAsia="楷体_GB2312"/>
                      <w:color w:val="808080" w:themeColor="background1" w:themeShade="80"/>
                      <w:lang w:eastAsia="zh-CN"/>
                    </w:rPr>
                    <w:t xml:space="preserve"> </w:t>
                  </w:r>
                </w:p>
              </w:tc>
              <w:tc>
                <w:tcPr>
                  <w:tcW w:w="1440" w:type="dxa"/>
                </w:tcPr>
                <w:p w14:paraId="2BAC10ED">
                  <w:pPr>
                    <w:spacing w:after="0" w:line="240" w:lineRule="auto"/>
                    <w:rPr>
                      <w:rFonts w:ascii="楷体_GB2312" w:hAnsi="宋体" w:eastAsia="楷体_GB2312"/>
                      <w:color w:val="808080" w:themeColor="background1" w:themeShade="80"/>
                      <w:lang w:eastAsia="zh-CN"/>
                    </w:rPr>
                  </w:pPr>
                </w:p>
              </w:tc>
              <w:tc>
                <w:tcPr>
                  <w:tcW w:w="1440" w:type="dxa"/>
                </w:tcPr>
                <w:p w14:paraId="634CBBEA">
                  <w:pPr>
                    <w:spacing w:after="0" w:line="240" w:lineRule="auto"/>
                    <w:rPr>
                      <w:rFonts w:ascii="楷体_GB2312" w:hAnsi="宋体" w:eastAsia="楷体_GB2312"/>
                      <w:color w:val="808080" w:themeColor="background1" w:themeShade="80"/>
                      <w:lang w:eastAsia="zh-CN"/>
                    </w:rPr>
                  </w:pPr>
                  <w:r>
                    <w:rPr>
                      <w:rFonts w:ascii="楷体_GB2312" w:hAnsi="宋体" w:eastAsia="楷体_GB2312"/>
                      <w:color w:val="808080" w:themeColor="background1" w:themeShade="80"/>
                      <w:lang w:eastAsia="zh-CN"/>
                    </w:rPr>
                    <w:t xml:space="preserve"> </w:t>
                  </w:r>
                </w:p>
              </w:tc>
            </w:tr>
            <w:tr w14:paraId="49CAFD0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947" w:type="dxa"/>
                </w:tcPr>
                <w:p w14:paraId="286A530C">
                  <w:pPr>
                    <w:spacing w:after="0" w:line="240" w:lineRule="auto"/>
                    <w:rPr>
                      <w:rFonts w:ascii="楷体_GB2312" w:hAnsi="宋体" w:eastAsia="楷体_GB2312"/>
                      <w:color w:val="808080" w:themeColor="background1" w:themeShade="80"/>
                      <w:lang w:eastAsia="zh-CN"/>
                    </w:rPr>
                  </w:pPr>
                  <w:r>
                    <w:rPr>
                      <w:rFonts w:ascii="楷体_GB2312" w:hAnsi="宋体" w:eastAsia="楷体_GB2312"/>
                      <w:color w:val="808080" w:themeColor="background1" w:themeShade="80"/>
                      <w:lang w:eastAsia="zh-CN"/>
                    </w:rPr>
                    <w:t xml:space="preserve"> </w:t>
                  </w:r>
                </w:p>
              </w:tc>
              <w:tc>
                <w:tcPr>
                  <w:tcW w:w="1712" w:type="dxa"/>
                </w:tcPr>
                <w:p w14:paraId="53C31A2C">
                  <w:pPr>
                    <w:spacing w:after="0" w:line="240" w:lineRule="auto"/>
                    <w:rPr>
                      <w:rFonts w:ascii="楷体_GB2312" w:hAnsi="宋体" w:eastAsia="楷体_GB2312"/>
                      <w:color w:val="808080" w:themeColor="background1" w:themeShade="80"/>
                      <w:lang w:eastAsia="zh-CN"/>
                    </w:rPr>
                  </w:pPr>
                  <w:r>
                    <w:rPr>
                      <w:rFonts w:ascii="楷体_GB2312" w:hAnsi="宋体" w:eastAsia="楷体_GB2312"/>
                      <w:color w:val="808080" w:themeColor="background1" w:themeShade="80"/>
                      <w:lang w:eastAsia="zh-CN"/>
                    </w:rPr>
                    <w:t xml:space="preserve"> </w:t>
                  </w:r>
                </w:p>
              </w:tc>
              <w:tc>
                <w:tcPr>
                  <w:tcW w:w="1661" w:type="dxa"/>
                </w:tcPr>
                <w:p w14:paraId="705B68F6">
                  <w:pPr>
                    <w:spacing w:after="0" w:line="240" w:lineRule="auto"/>
                    <w:rPr>
                      <w:rFonts w:ascii="楷体_GB2312" w:hAnsi="宋体" w:eastAsia="楷体_GB2312"/>
                      <w:color w:val="808080" w:themeColor="background1" w:themeShade="80"/>
                      <w:lang w:eastAsia="zh-CN"/>
                    </w:rPr>
                  </w:pPr>
                  <w:r>
                    <w:rPr>
                      <w:rFonts w:ascii="楷体_GB2312" w:hAnsi="宋体" w:eastAsia="楷体_GB2312"/>
                      <w:color w:val="808080" w:themeColor="background1" w:themeShade="80"/>
                      <w:lang w:eastAsia="zh-CN"/>
                    </w:rPr>
                    <w:t xml:space="preserve"> </w:t>
                  </w:r>
                </w:p>
              </w:tc>
              <w:tc>
                <w:tcPr>
                  <w:tcW w:w="1440" w:type="dxa"/>
                </w:tcPr>
                <w:p w14:paraId="3C070EFB">
                  <w:pPr>
                    <w:spacing w:after="0" w:line="240" w:lineRule="auto"/>
                    <w:rPr>
                      <w:rFonts w:ascii="楷体_GB2312" w:hAnsi="宋体" w:eastAsia="楷体_GB2312"/>
                      <w:color w:val="808080" w:themeColor="background1" w:themeShade="80"/>
                      <w:lang w:eastAsia="zh-CN"/>
                    </w:rPr>
                  </w:pPr>
                </w:p>
              </w:tc>
              <w:tc>
                <w:tcPr>
                  <w:tcW w:w="1440" w:type="dxa"/>
                </w:tcPr>
                <w:p w14:paraId="74AEBD1E">
                  <w:pPr>
                    <w:spacing w:after="0" w:line="240" w:lineRule="auto"/>
                    <w:rPr>
                      <w:rFonts w:ascii="楷体_GB2312" w:hAnsi="宋体" w:eastAsia="楷体_GB2312"/>
                      <w:color w:val="808080" w:themeColor="background1" w:themeShade="80"/>
                      <w:lang w:eastAsia="zh-CN"/>
                    </w:rPr>
                  </w:pPr>
                  <w:r>
                    <w:rPr>
                      <w:rFonts w:ascii="楷体_GB2312" w:hAnsi="宋体" w:eastAsia="楷体_GB2312"/>
                      <w:color w:val="808080" w:themeColor="background1" w:themeShade="80"/>
                      <w:lang w:eastAsia="zh-CN"/>
                    </w:rPr>
                    <w:t xml:space="preserve"> </w:t>
                  </w:r>
                </w:p>
              </w:tc>
            </w:tr>
          </w:tbl>
          <w:p w14:paraId="773EFAA8">
            <w:pPr>
              <w:numPr>
                <w:numId w:val="0"/>
              </w:numPr>
              <w:adjustRightInd w:val="0"/>
              <w:snapToGrid w:val="0"/>
              <w:rPr>
                <w:rFonts w:hint="eastAsia" w:ascii="楷体_GB2312" w:hAnsi="宋体" w:eastAsia="楷体_GB2312"/>
                <w:color w:val="808080" w:themeColor="background1" w:themeShade="80"/>
                <w:highlight w:val="yellow"/>
                <w:lang w:eastAsia="zh-CN"/>
              </w:rPr>
            </w:pPr>
          </w:p>
          <w:p w14:paraId="11C64283">
            <w:pPr>
              <w:numPr>
                <w:numId w:val="0"/>
              </w:numPr>
              <w:adjustRightInd w:val="0"/>
              <w:snapToGrid w:val="0"/>
              <w:ind w:leftChars="0"/>
              <w:rPr>
                <w:rFonts w:hint="eastAsia" w:ascii="仿宋_GB2312" w:hAnsi="宋体" w:eastAsia="仿宋_GB2312" w:cs="宋体"/>
                <w:lang w:eastAsia="zh-CN"/>
              </w:rPr>
            </w:pPr>
            <w:r>
              <w:rPr>
                <w:rFonts w:hint="eastAsia" w:ascii="楷体_GB2312" w:hAnsi="宋体" w:eastAsia="楷体_GB2312"/>
                <w:color w:val="808080" w:themeColor="background1" w:themeShade="80"/>
                <w:highlight w:val="yellow"/>
                <w:lang w:eastAsia="zh-CN"/>
              </w:rPr>
              <w:t>六、待协调事项</w:t>
            </w:r>
          </w:p>
        </w:tc>
      </w:tr>
    </w:tbl>
    <w:p w14:paraId="69F3F051">
      <w:pPr>
        <w:spacing w:line="360" w:lineRule="auto"/>
        <w:ind w:firstLine="283"/>
        <w:rPr>
          <w:lang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063B8310-1292-401D-ACB2-B9C21A8D60C6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2" w:fontKey="{5CF9E42E-A332-4C71-8FFE-431F25FA929D}"/>
  </w:font>
  <w:font w:name="ＭＳ 明朝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AEA063B1-E8E9-40A7-9E15-FEE04B36079C}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Liberation Mono">
    <w:altName w:val="Cambria"/>
    <w:panose1 w:val="02070409020205020404"/>
    <w:charset w:val="00"/>
    <w:family w:val="auto"/>
    <w:pitch w:val="default"/>
    <w:sig w:usb0="00000000" w:usb1="00000000" w:usb2="00000000" w:usb3="00000000" w:csb0="6000009F" w:csb1="DFD7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4" w:fontKey="{6D13DE26-7806-4C28-BFBC-31E508753F5C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5" w:fontKey="{9825C44D-FE26-4BFE-90A7-C4DF205AAC82}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6" w:fontKey="{8705A8C9-7DD2-4D06-958E-407FF373060C}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7" w:fontKey="{A7DCF220-B8A2-4CF1-90E9-63C11197D559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B29A49D"/>
    <w:multiLevelType w:val="singleLevel"/>
    <w:tmpl w:val="0B29A49D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ZmNmJiOTRhMjAxMzc1ZTFhMDkwYmNjNzhlNzUyZjIifQ=="/>
  </w:docVars>
  <w:rsids>
    <w:rsidRoot w:val="00B47730"/>
    <w:rsid w:val="00034616"/>
    <w:rsid w:val="0006063C"/>
    <w:rsid w:val="000B6A5F"/>
    <w:rsid w:val="0015074B"/>
    <w:rsid w:val="001E70EF"/>
    <w:rsid w:val="0029639D"/>
    <w:rsid w:val="00326F90"/>
    <w:rsid w:val="004409A6"/>
    <w:rsid w:val="00477100"/>
    <w:rsid w:val="004B2441"/>
    <w:rsid w:val="0057528B"/>
    <w:rsid w:val="006C494E"/>
    <w:rsid w:val="006F2ACD"/>
    <w:rsid w:val="007D72F0"/>
    <w:rsid w:val="00A2190D"/>
    <w:rsid w:val="00AA1D8D"/>
    <w:rsid w:val="00AA4C7D"/>
    <w:rsid w:val="00B47730"/>
    <w:rsid w:val="00B82E4A"/>
    <w:rsid w:val="00CB0664"/>
    <w:rsid w:val="00DA4413"/>
    <w:rsid w:val="00F81EAA"/>
    <w:rsid w:val="00FC693F"/>
    <w:rsid w:val="152A3701"/>
    <w:rsid w:val="16286213"/>
    <w:rsid w:val="2C676DE9"/>
    <w:rsid w:val="33F58D45"/>
    <w:rsid w:val="5FFE47FF"/>
    <w:rsid w:val="665A4684"/>
    <w:rsid w:val="67DE62B8"/>
    <w:rsid w:val="6FFBCEFE"/>
    <w:rsid w:val="7B5C1973"/>
    <w:rsid w:val="C3FB41CE"/>
    <w:rsid w:val="FDBBD54D"/>
    <w:rsid w:val="FE632826"/>
    <w:rsid w:val="FEDBE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table" w:customStyle="1" w:styleId="164">
    <w:name w:val="Table Normal"/>
    <w:semiHidden/>
    <w:unhideWhenUsed/>
    <w:qFormat/>
    <w:uiPriority w:val="0"/>
    <w:pPr>
      <w:spacing w:after="160" w:line="278" w:lineRule="auto"/>
    </w:pPr>
    <w:rPr>
      <w:rFonts w:ascii="Arial" w:hAnsi="Arial" w:cs="Arial"/>
      <w:snapToGrid w:val="0"/>
      <w:color w:val="000000"/>
      <w:sz w:val="21"/>
      <w:szCs w:val="21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65">
    <w:name w:val="Table Text"/>
    <w:basedOn w:val="1"/>
    <w:semiHidden/>
    <w:qFormat/>
    <w:uiPriority w:val="0"/>
    <w:pPr>
      <w:kinsoku w:val="0"/>
      <w:autoSpaceDE w:val="0"/>
      <w:autoSpaceDN w:val="0"/>
      <w:adjustRightInd w:val="0"/>
      <w:snapToGrid w:val="0"/>
      <w:spacing w:after="160" w:line="240" w:lineRule="auto"/>
      <w:textAlignment w:val="baseline"/>
    </w:pPr>
    <w:rPr>
      <w:rFonts w:ascii="宋体" w:hAnsi="宋体" w:eastAsia="宋体" w:cs="宋体"/>
      <w:snapToGrid w:val="0"/>
      <w:color w:val="000000"/>
      <w:sz w:val="23"/>
      <w:szCs w:val="23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1688</Words>
  <Characters>1721</Characters>
  <Lines>13</Lines>
  <Paragraphs>3</Paragraphs>
  <TotalTime>2</TotalTime>
  <ScaleCrop>false</ScaleCrop>
  <LinksUpToDate>false</LinksUpToDate>
  <CharactersWithSpaces>1750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2013-12-25T23:15:00Z</dcterms:created>
  <dc:creator>python-docx</dc:creator>
  <dc:description>generated by python-docx</dc:description>
  <cp:lastModifiedBy>WPS_1778738975</cp:lastModifiedBy>
  <dcterms:modified xsi:type="dcterms:W3CDTF">2026-06-04T04:44:18Z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AB020F9C35ED4489A1412DD62846F376_13</vt:lpwstr>
  </property>
  <property fmtid="{D5CDD505-2E9C-101B-9397-08002B2CF9AE}" pid="4" name="KSOTemplateDocerSaveRecord">
    <vt:lpwstr>eyJoZGlkIjoiN2E2MGNjNzBlMTY2OTI3MzU3M2FmMzhhZDhlMWI5YzIiLCJ1c2VySWQiOiIxODQyNjU1OTk1In0=</vt:lpwstr>
  </property>
</Properties>
</file>